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290E6C" w14:textId="5896C61B" w:rsidR="003312ED" w:rsidRDefault="007C2E34">
      <w:pPr>
        <w:pStyle w:val="Title"/>
      </w:pPr>
      <w:r>
        <w:t>ECO-213</w:t>
      </w:r>
      <w:r w:rsidR="00C92C41">
        <w:br/>
      </w:r>
      <w:r>
        <w:t>Basic Data analysis and econometrics</w:t>
      </w:r>
    </w:p>
    <w:p w14:paraId="7C1AE85F" w14:textId="19245CA8" w:rsidR="003312ED" w:rsidRDefault="007C2E34">
      <w:pPr>
        <w:pStyle w:val="Subtitle"/>
      </w:pPr>
      <w:r>
        <w:t>Empirical Project – First Draft</w:t>
      </w:r>
    </w:p>
    <w:p w14:paraId="66741CAF" w14:textId="44488C76" w:rsidR="003312ED" w:rsidRDefault="007C2E34">
      <w:pPr>
        <w:pStyle w:val="Heading2"/>
      </w:pPr>
      <w:r>
        <w:t>Research Question</w:t>
      </w:r>
    </w:p>
    <w:tbl>
      <w:tblPr>
        <w:tblStyle w:val="TipTable"/>
        <w:tblW w:w="5000" w:type="pct"/>
        <w:tblLook w:val="04A0" w:firstRow="1" w:lastRow="0" w:firstColumn="1" w:lastColumn="0" w:noHBand="0" w:noVBand="1"/>
        <w:tblDescription w:val="Layout table"/>
      </w:tblPr>
      <w:tblGrid>
        <w:gridCol w:w="577"/>
        <w:gridCol w:w="8783"/>
      </w:tblGrid>
      <w:tr w:rsidR="005D4DC9" w14:paraId="1CEEAE00"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0F7D531F" w14:textId="77777777" w:rsidR="005D4DC9" w:rsidRDefault="005D4DC9" w:rsidP="007664E8">
            <w:r>
              <w:rPr>
                <w:noProof/>
                <w:lang w:eastAsia="en-US"/>
              </w:rPr>
              <mc:AlternateContent>
                <mc:Choice Requires="wpg">
                  <w:drawing>
                    <wp:inline distT="0" distB="0" distL="0" distR="0" wp14:anchorId="4DDC4A96" wp14:editId="172647B8">
                      <wp:extent cx="141605" cy="141605"/>
                      <wp:effectExtent l="0" t="0" r="0" b="0"/>
                      <wp:docPr id="1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C01A1C7"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yOrrQ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">
                      <v:rect id="Rectangle 2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" fillcolor="#2e74b5 [2404]" stroked="f" strokeweight="0"/>
                      <v:shape id="Freeform 2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3696259" w14:textId="60061503" w:rsidR="005D4DC9" w:rsidRDefault="007C2E34" w:rsidP="007C2E34">
            <w:pPr>
              <w:pStyle w:val="TipText"/>
              <w:jc w:val="both"/>
              <w:cnfStyle w:val="000000000000" w:firstRow="0" w:lastRow="0" w:firstColumn="0" w:lastColumn="0" w:oddVBand="0" w:evenVBand="0" w:oddHBand="0" w:evenHBand="0" w:firstRowFirstColumn="0" w:firstRowLastColumn="0" w:lastRowFirstColumn="0" w:lastRowLastColumn="0"/>
            </w:pPr>
            <w:r w:rsidRPr="007C2E34">
              <w:rPr>
                <w:sz w:val="20"/>
              </w:rPr>
              <w:t xml:space="preserve">For the purpose of this project, we plan to </w:t>
            </w:r>
            <w:proofErr w:type="spellStart"/>
            <w:r w:rsidRPr="007C2E34">
              <w:rPr>
                <w:sz w:val="20"/>
              </w:rPr>
              <w:t>analyse</w:t>
            </w:r>
            <w:proofErr w:type="spellEnd"/>
            <w:r w:rsidRPr="007C2E34">
              <w:rPr>
                <w:sz w:val="20"/>
              </w:rPr>
              <w:t xml:space="preserve"> the dependence of the probability of the Indian cricket team winning an ODI Cricket Match. We plan to look at a host of factors that we think affect the same and </w:t>
            </w:r>
            <w:proofErr w:type="gramStart"/>
            <w:r w:rsidRPr="007C2E34">
              <w:rPr>
                <w:sz w:val="20"/>
              </w:rPr>
              <w:t>actually calculate</w:t>
            </w:r>
            <w:proofErr w:type="gramEnd"/>
            <w:r w:rsidRPr="007C2E34">
              <w:rPr>
                <w:sz w:val="20"/>
              </w:rPr>
              <w:t xml:space="preserve"> the contribution of each of the factors. We came up with this question because we wanted to do a topic that everyone can easily connect to, something that is unique, viable and interesting, and the results of which people will be </w:t>
            </w:r>
            <w:proofErr w:type="gramStart"/>
            <w:r w:rsidRPr="007C2E34">
              <w:rPr>
                <w:sz w:val="20"/>
              </w:rPr>
              <w:t>really keen</w:t>
            </w:r>
            <w:proofErr w:type="gramEnd"/>
            <w:r w:rsidRPr="007C2E34">
              <w:rPr>
                <w:sz w:val="20"/>
              </w:rPr>
              <w:t xml:space="preserve"> to know. Our team is also </w:t>
            </w:r>
            <w:proofErr w:type="gramStart"/>
            <w:r w:rsidRPr="007C2E34">
              <w:rPr>
                <w:sz w:val="20"/>
              </w:rPr>
              <w:t>really excited</w:t>
            </w:r>
            <w:proofErr w:type="gramEnd"/>
            <w:r w:rsidRPr="007C2E34">
              <w:rPr>
                <w:sz w:val="20"/>
              </w:rPr>
              <w:t xml:space="preserve"> and motivated about the task.</w:t>
            </w:r>
          </w:p>
        </w:tc>
      </w:tr>
    </w:tbl>
    <w:p w14:paraId="0B95FC49" w14:textId="77777777" w:rsidR="003312ED" w:rsidRDefault="003312ED"/>
    <w:p w14:paraId="13FC3E89" w14:textId="573CE6B0" w:rsidR="003312ED" w:rsidRDefault="007C2E34">
      <w:pPr>
        <w:pStyle w:val="Heading2"/>
      </w:pPr>
      <w:r>
        <w:t>Why is the question interesting?</w:t>
      </w:r>
    </w:p>
    <w:tbl>
      <w:tblPr>
        <w:tblStyle w:val="TipTable"/>
        <w:tblW w:w="5000" w:type="pct"/>
        <w:tblLook w:val="04A0" w:firstRow="1" w:lastRow="0" w:firstColumn="1" w:lastColumn="0" w:noHBand="0" w:noVBand="1"/>
        <w:tblDescription w:val="Layout table"/>
      </w:tblPr>
      <w:tblGrid>
        <w:gridCol w:w="577"/>
        <w:gridCol w:w="8783"/>
      </w:tblGrid>
      <w:tr w:rsidR="005D4DC9" w14:paraId="429B2AEB"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4EF7C238" w14:textId="77777777" w:rsidR="005D4DC9" w:rsidRDefault="005D4DC9" w:rsidP="007664E8">
            <w:r>
              <w:rPr>
                <w:noProof/>
                <w:lang w:eastAsia="en-US"/>
              </w:rPr>
              <mc:AlternateContent>
                <mc:Choice Requires="wpg">
                  <w:drawing>
                    <wp:inline distT="0" distB="0" distL="0" distR="0" wp14:anchorId="329A0E8C" wp14:editId="5B2CED3F">
                      <wp:extent cx="141605" cy="141605"/>
                      <wp:effectExtent l="0" t="0" r="0" b="0"/>
                      <wp:docPr id="3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7"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CC193F6"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jqw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">
                      <v:rect id="Rectangle 3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" fillcolor="#2e74b5 [2404]" stroked="f" strokeweight="0"/>
                      <v:shape id="Freeform 3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11E2BDE1" w14:textId="651F29A7" w:rsidR="005D4DC9" w:rsidRDefault="00302895" w:rsidP="00302895">
            <w:pPr>
              <w:pStyle w:val="TipText"/>
              <w:jc w:val="both"/>
              <w:cnfStyle w:val="000000000000" w:firstRow="0" w:lastRow="0" w:firstColumn="0" w:lastColumn="0" w:oddVBand="0" w:evenVBand="0" w:oddHBand="0" w:evenHBand="0" w:firstRowFirstColumn="0" w:firstRowLastColumn="0" w:lastRowFirstColumn="0" w:lastRowLastColumn="0"/>
            </w:pPr>
            <w:r w:rsidRPr="00302895">
              <w:rPr>
                <w:sz w:val="20"/>
              </w:rPr>
              <w:t>Now, more than ever, the question is extremely interesting, with the upcoming edition of the quadrennial ICC Cricket World Cup later this summer. As the nation holds its breath for another Indian World Cup campaign, we’d like to see which factors have historically contributed to the Indian success in ODIs, and maybe we can get some interesting insight before the tournament kicks off.</w:t>
            </w:r>
          </w:p>
        </w:tc>
      </w:tr>
    </w:tbl>
    <w:p w14:paraId="55CA4C77" w14:textId="77777777" w:rsidR="003312ED" w:rsidRDefault="003312ED"/>
    <w:p w14:paraId="4CE45BEE" w14:textId="032C358D" w:rsidR="003312ED" w:rsidRDefault="007C2E34">
      <w:pPr>
        <w:pStyle w:val="Heading2"/>
      </w:pPr>
      <w:r>
        <w:t>How we plan to answer the question</w:t>
      </w:r>
    </w:p>
    <w:tbl>
      <w:tblPr>
        <w:tblStyle w:val="TipTable"/>
        <w:tblW w:w="5000" w:type="pct"/>
        <w:tblLook w:val="04A0" w:firstRow="1" w:lastRow="0" w:firstColumn="1" w:lastColumn="0" w:noHBand="0" w:noVBand="1"/>
        <w:tblDescription w:val="Layout table"/>
      </w:tblPr>
      <w:tblGrid>
        <w:gridCol w:w="577"/>
        <w:gridCol w:w="8783"/>
      </w:tblGrid>
      <w:tr w:rsidR="005D4DC9" w14:paraId="4F3140B9"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6FA7861C" w14:textId="77777777" w:rsidR="005D4DC9" w:rsidRDefault="005D4DC9" w:rsidP="007664E8">
            <w:r>
              <w:rPr>
                <w:noProof/>
                <w:lang w:eastAsia="en-US"/>
              </w:rPr>
              <mc:AlternateContent>
                <mc:Choice Requires="wpg">
                  <w:drawing>
                    <wp:inline distT="0" distB="0" distL="0" distR="0" wp14:anchorId="6596624D" wp14:editId="55460AB3">
                      <wp:extent cx="141605" cy="141605"/>
                      <wp:effectExtent l="0" t="0" r="0" b="0"/>
                      <wp:docPr id="1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8"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8B7D4B2"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HwqQgAAJU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">
                      <v:rect id="Rectangle 1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8D0D969" w14:textId="7DA138AB" w:rsidR="005D4DC9" w:rsidRDefault="00284B50" w:rsidP="00284B50">
            <w:pPr>
              <w:pStyle w:val="TipText"/>
              <w:jc w:val="both"/>
              <w:cnfStyle w:val="000000000000" w:firstRow="0" w:lastRow="0" w:firstColumn="0" w:lastColumn="0" w:oddVBand="0" w:evenVBand="0" w:oddHBand="0" w:evenHBand="0" w:firstRowFirstColumn="0" w:firstRowLastColumn="0" w:lastRowFirstColumn="0" w:lastRowLastColumn="0"/>
            </w:pPr>
            <w:r>
              <w:rPr>
                <w:sz w:val="20"/>
              </w:rPr>
              <w:t>Broadly, o</w:t>
            </w:r>
            <w:r w:rsidR="00302895" w:rsidRPr="00284B50">
              <w:rPr>
                <w:sz w:val="20"/>
              </w:rPr>
              <w:t>ur plan is to plot a multivariable linear regression model with the P(x) = Probability of Team India winning the ODI Match as the dependent variable, V</w:t>
            </w:r>
            <w:r w:rsidRPr="00284B50">
              <w:rPr>
                <w:sz w:val="20"/>
              </w:rPr>
              <w:t>K</w:t>
            </w:r>
            <w:r w:rsidR="00302895" w:rsidRPr="00284B50">
              <w:rPr>
                <w:sz w:val="20"/>
              </w:rPr>
              <w:t xml:space="preserve"> = Virat Kohli’s score</w:t>
            </w:r>
            <w:r w:rsidRPr="00284B50">
              <w:rPr>
                <w:sz w:val="20"/>
              </w:rPr>
              <w:t xml:space="preserve"> and BK</w:t>
            </w:r>
            <w:r w:rsidR="00302895" w:rsidRPr="00284B50">
              <w:rPr>
                <w:sz w:val="20"/>
              </w:rPr>
              <w:t xml:space="preserve"> = Bhuvneshwar Kumar’s wicket haul</w:t>
            </w:r>
            <w:r w:rsidRPr="00284B50">
              <w:rPr>
                <w:sz w:val="20"/>
              </w:rPr>
              <w:t xml:space="preserve"> as the independent variables, and TS = Toss won/lost, HA = Home Match/Away Match, BT = </w:t>
            </w:r>
            <w:proofErr w:type="spellStart"/>
            <w:r w:rsidRPr="00284B50">
              <w:rPr>
                <w:sz w:val="20"/>
              </w:rPr>
              <w:t>Biilateral</w:t>
            </w:r>
            <w:proofErr w:type="spellEnd"/>
            <w:r w:rsidRPr="00284B50">
              <w:rPr>
                <w:sz w:val="20"/>
              </w:rPr>
              <w:t xml:space="preserve"> Series/Tournament and BB = Batting/Chasing as dummy variables.</w:t>
            </w:r>
            <w:r>
              <w:rPr>
                <w:sz w:val="20"/>
              </w:rPr>
              <w:t xml:space="preserve"> We plan to use cricket websites such as </w:t>
            </w:r>
            <w:proofErr w:type="spellStart"/>
            <w:r>
              <w:rPr>
                <w:sz w:val="20"/>
              </w:rPr>
              <w:t>Cricbuzz</w:t>
            </w:r>
            <w:proofErr w:type="spellEnd"/>
            <w:r>
              <w:rPr>
                <w:sz w:val="20"/>
              </w:rPr>
              <w:t xml:space="preserve"> and ESPN </w:t>
            </w:r>
            <w:proofErr w:type="spellStart"/>
            <w:r>
              <w:rPr>
                <w:sz w:val="20"/>
              </w:rPr>
              <w:t>Cricinfo</w:t>
            </w:r>
            <w:proofErr w:type="spellEnd"/>
            <w:r>
              <w:rPr>
                <w:sz w:val="20"/>
              </w:rPr>
              <w:t xml:space="preserve"> to get historical data of the last ODI 100 matches. The two players we’ve selected as the independent variables are </w:t>
            </w:r>
            <w:proofErr w:type="gramStart"/>
            <w:r>
              <w:rPr>
                <w:sz w:val="20"/>
              </w:rPr>
              <w:t>on the basis of</w:t>
            </w:r>
            <w:proofErr w:type="gramEnd"/>
            <w:r>
              <w:rPr>
                <w:sz w:val="20"/>
              </w:rPr>
              <w:t xml:space="preserve"> their stellar and </w:t>
            </w:r>
            <w:proofErr w:type="spellStart"/>
            <w:r>
              <w:rPr>
                <w:sz w:val="20"/>
              </w:rPr>
              <w:t>matchwinning</w:t>
            </w:r>
            <w:proofErr w:type="spellEnd"/>
            <w:r>
              <w:rPr>
                <w:sz w:val="20"/>
              </w:rPr>
              <w:t xml:space="preserve"> performances in the past.</w:t>
            </w:r>
          </w:p>
        </w:tc>
      </w:tr>
    </w:tbl>
    <w:p w14:paraId="2F8CE029" w14:textId="3524910B" w:rsidR="003312ED" w:rsidRDefault="003312ED"/>
    <w:p w14:paraId="56DD2258" w14:textId="77777777" w:rsidR="00284B50" w:rsidRDefault="00284B50"/>
    <w:p w14:paraId="53BD5F79" w14:textId="3209D097" w:rsidR="007C2E34" w:rsidRPr="007C2E34" w:rsidRDefault="007C2E34" w:rsidP="00284B50">
      <w:pPr>
        <w:pStyle w:val="Subtitle"/>
        <w:jc w:val="right"/>
        <w:rPr>
          <w:u w:val="single"/>
        </w:rPr>
      </w:pPr>
      <w:bookmarkStart w:id="0" w:name="_GoBack"/>
      <w:bookmarkEnd w:id="0"/>
      <w:r w:rsidRPr="007C2E34">
        <w:rPr>
          <w:u w:val="single"/>
        </w:rPr>
        <w:t>Team Members:</w:t>
      </w:r>
    </w:p>
    <w:p w14:paraId="6D6EC72F" w14:textId="2E216F73" w:rsidR="003312ED" w:rsidRPr="007C2E34" w:rsidRDefault="007C2E34" w:rsidP="00284B50">
      <w:pPr>
        <w:pStyle w:val="Subtitle"/>
        <w:jc w:val="right"/>
        <w:rPr>
          <w:sz w:val="20"/>
        </w:rPr>
      </w:pPr>
      <w:r w:rsidRPr="007C2E34">
        <w:rPr>
          <w:sz w:val="20"/>
        </w:rPr>
        <w:t>Anshuman Yadav</w:t>
      </w:r>
    </w:p>
    <w:p w14:paraId="3A6BA6B3" w14:textId="1EF4C52C" w:rsidR="007C2E34" w:rsidRPr="007C2E34" w:rsidRDefault="007C2E34" w:rsidP="00284B50">
      <w:pPr>
        <w:pStyle w:val="Subtitle"/>
        <w:jc w:val="right"/>
        <w:rPr>
          <w:sz w:val="20"/>
        </w:rPr>
      </w:pPr>
      <w:r w:rsidRPr="007C2E34">
        <w:rPr>
          <w:sz w:val="20"/>
        </w:rPr>
        <w:t>Garima Kapoor</w:t>
      </w:r>
    </w:p>
    <w:p w14:paraId="2F3CE4C7" w14:textId="0D21E9B8" w:rsidR="007C2E34" w:rsidRPr="007C2E34" w:rsidRDefault="007C2E34" w:rsidP="00284B50">
      <w:pPr>
        <w:pStyle w:val="Subtitle"/>
        <w:jc w:val="right"/>
        <w:rPr>
          <w:sz w:val="20"/>
        </w:rPr>
      </w:pPr>
      <w:r w:rsidRPr="007C2E34">
        <w:rPr>
          <w:sz w:val="20"/>
        </w:rPr>
        <w:t>Kabir Kanha Arora</w:t>
      </w:r>
    </w:p>
    <w:p w14:paraId="690FE506" w14:textId="4DB9B051" w:rsidR="007C2E34" w:rsidRPr="007C2E34" w:rsidRDefault="007C2E34" w:rsidP="00284B50">
      <w:pPr>
        <w:pStyle w:val="Subtitle"/>
        <w:jc w:val="right"/>
        <w:rPr>
          <w:sz w:val="20"/>
        </w:rPr>
      </w:pPr>
      <w:proofErr w:type="spellStart"/>
      <w:r w:rsidRPr="007C2E34">
        <w:rPr>
          <w:sz w:val="20"/>
        </w:rPr>
        <w:t>Pranika</w:t>
      </w:r>
      <w:proofErr w:type="spellEnd"/>
      <w:r w:rsidRPr="007C2E34">
        <w:rPr>
          <w:sz w:val="20"/>
        </w:rPr>
        <w:t xml:space="preserve"> </w:t>
      </w:r>
      <w:proofErr w:type="spellStart"/>
      <w:r w:rsidRPr="007C2E34">
        <w:rPr>
          <w:sz w:val="20"/>
        </w:rPr>
        <w:t>Kakkar</w:t>
      </w:r>
      <w:proofErr w:type="spellEnd"/>
    </w:p>
    <w:sectPr w:rsidR="007C2E34" w:rsidRPr="007C2E34">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987A04" w14:textId="77777777" w:rsidR="00D862FA" w:rsidRDefault="00D862FA">
      <w:pPr>
        <w:spacing w:after="0" w:line="240" w:lineRule="auto"/>
      </w:pPr>
      <w:r>
        <w:separator/>
      </w:r>
    </w:p>
  </w:endnote>
  <w:endnote w:type="continuationSeparator" w:id="0">
    <w:p w14:paraId="28C32EDD" w14:textId="77777777" w:rsidR="00D862FA" w:rsidRDefault="00D86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ED40B3"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6BA364" w14:textId="77777777" w:rsidR="00D862FA" w:rsidRDefault="00D862FA">
      <w:pPr>
        <w:spacing w:after="0" w:line="240" w:lineRule="auto"/>
      </w:pPr>
      <w:r>
        <w:separator/>
      </w:r>
    </w:p>
  </w:footnote>
  <w:footnote w:type="continuationSeparator" w:id="0">
    <w:p w14:paraId="71D36503" w14:textId="77777777" w:rsidR="00D862FA" w:rsidRDefault="00D86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2"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abstractNumId w:val="9"/>
  </w:num>
  <w:num w:numId="2">
    <w:abstractNumId w:val="12"/>
  </w:num>
  <w:num w:numId="3">
    <w:abstractNumId w:val="12"/>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34"/>
    <w:rsid w:val="00083B37"/>
    <w:rsid w:val="000A0612"/>
    <w:rsid w:val="001A728E"/>
    <w:rsid w:val="001E042A"/>
    <w:rsid w:val="00225505"/>
    <w:rsid w:val="00284B50"/>
    <w:rsid w:val="00302895"/>
    <w:rsid w:val="003312ED"/>
    <w:rsid w:val="004018C1"/>
    <w:rsid w:val="004727F4"/>
    <w:rsid w:val="004A0A8D"/>
    <w:rsid w:val="00575B92"/>
    <w:rsid w:val="005D4DC9"/>
    <w:rsid w:val="005F7999"/>
    <w:rsid w:val="00626EDA"/>
    <w:rsid w:val="006D7FF8"/>
    <w:rsid w:val="00704472"/>
    <w:rsid w:val="00791457"/>
    <w:rsid w:val="007C2E34"/>
    <w:rsid w:val="007F372E"/>
    <w:rsid w:val="008D5E06"/>
    <w:rsid w:val="008D6D77"/>
    <w:rsid w:val="00954BFF"/>
    <w:rsid w:val="00AA316B"/>
    <w:rsid w:val="00BC1FD2"/>
    <w:rsid w:val="00C92C41"/>
    <w:rsid w:val="00D57E3E"/>
    <w:rsid w:val="00D862FA"/>
    <w:rsid w:val="00DB24CB"/>
    <w:rsid w:val="00DF5013"/>
    <w:rsid w:val="00E9640A"/>
    <w:rsid w:val="00F15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FD01"/>
  <w15:chartTrackingRefBased/>
  <w15:docId w15:val="{CAB7F313-DA02-400B-A1F9-E398E956D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semiHidden/>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bir\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34</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Kabir Kanha</dc:creator>
  <cp:lastModifiedBy>Kabir Kanha</cp:lastModifiedBy>
  <cp:revision>1</cp:revision>
  <dcterms:created xsi:type="dcterms:W3CDTF">2019-03-13T09:40:00Z</dcterms:created>
  <dcterms:modified xsi:type="dcterms:W3CDTF">2019-03-13T10:14:00Z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2018-06-11T10:18:00.5562380Z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